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6.png"/>
  <Override ContentType="image/png" PartName="/word/media/document_image_rId7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windows资源管理工具</w:t>
      </w:r>
    </w:p>
    <w:p>
      <w:pPr>
        <w:spacing w:after="50" w:line="360" w:lineRule="auto" w:beforeLines="100"/>
        <w:ind w:left="0"/>
        <w:jc w:val="left"/>
      </w:pPr>
      <w:bookmarkStart w:name="u56f43ae3" w:id="0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参考代码： </w:t>
      </w:r>
      <w:hyperlink r:id="rId4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WindowsClear</w:t>
        </w:r>
      </w:hyperlink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| </w:t>
      </w:r>
      <w:hyperlink r:id="rId5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ccleaner.com</w:t>
        </w:r>
      </w:hyperlink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| 火绒</w:t>
      </w:r>
    </w:p>
    <w:bookmarkEnd w:id="0"/>
    <w:p>
      <w:pPr>
        <w:spacing w:after="50" w:line="360" w:lineRule="auto" w:beforeLines="100"/>
        <w:ind w:left="0"/>
        <w:jc w:val="left"/>
      </w:pPr>
      <w:bookmarkStart w:name="ucb66ee3e" w:id="1"/>
      <w:bookmarkEnd w:id="1"/>
      <w:r>
        <w:rPr>
          <w:rFonts w:ascii="宋体" w:hAnsi="Times New Roman" w:eastAsia="宋体"/>
          <w:b w:val="false"/>
          <w:i w:val="false"/>
          <w:color w:val="000000"/>
          <w:sz w:val="22"/>
        </w:rPr>
        <w:t>磁盘存储结构分析</w:t>
      </w:r>
      <w:bookmarkStart w:name="ucb66ee3e" w:id="2"/>
      <w:bookmarkEnd w:id="2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udb896bf6" w:id="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目录占用内存大小</w:t>
      </w:r>
    </w:p>
    <w:bookmarkEnd w:id="3"/>
    <w:bookmarkStart w:name="TCqBC" w:id="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C盘</w:t>
      </w:r>
    </w:p>
    <w:bookmarkEnd w:id="4"/>
    <w:bookmarkStart w:name="uf77a0beb" w:id="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核心系统目录：C:\Windows</w:t>
      </w:r>
    </w:p>
    <w:bookmarkEnd w:id="5"/>
    <w:bookmarkStart w:name="u5d8e0e86" w:id="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软件存放：C:\Program Files 和 C:\Program Files (x86)</w:t>
      </w:r>
    </w:p>
    <w:bookmarkEnd w:id="6"/>
    <w:bookmarkStart w:name="ude1b3672" w:id="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用户资源： C:\Users\Administrator</w:t>
      </w:r>
    </w:p>
    <w:bookmarkEnd w:id="7"/>
    <w:bookmarkStart w:name="uefe29bde" w:id="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D盘</w:t>
      </w:r>
    </w:p>
    <w:bookmarkEnd w:id="8"/>
    <w:bookmarkStart w:name="u2eff58e9" w:id="9"/>
    <w:bookmarkEnd w:id="9"/>
    <w:bookmarkStart w:name="ue8494c6f" w:id="10"/>
    <w:bookmarkEnd w:id="10"/>
    <w:p>
      <w:pPr>
        <w:spacing w:after="50" w:line="360" w:lineRule="auto" w:beforeLines="100"/>
        <w:ind w:left="0"/>
        <w:jc w:val="left"/>
      </w:pPr>
      <w:bookmarkStart w:name="u04dd38cd" w:id="11"/>
      <w:bookmarkEnd w:id="11"/>
      <w:r>
        <w:rPr>
          <w:rFonts w:ascii="宋体" w:hAnsi="Times New Roman" w:eastAsia="宋体"/>
          <w:b w:val="false"/>
          <w:i w:val="false"/>
          <w:color w:val="000000"/>
          <w:sz w:val="22"/>
        </w:rPr>
        <w:t>C:\Users\Administrator\AppData</w:t>
      </w:r>
      <w:bookmarkStart w:name="u04dd38cd" w:id="12"/>
      <w:bookmarkEnd w:id="12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u6fd6087c" w:id="1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你提到的通过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Win+R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运行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appdata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清理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Local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和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Roaming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文件夹，确实是释放 C 盘空间的“猛药”，但</w:t>
      </w:r>
      <w:r>
        <w:rPr>
          <w:rFonts w:ascii="宋体" w:hAnsi="Times New Roman" w:eastAsia="宋体"/>
          <w:b/>
          <w:i w:val="false"/>
          <w:color w:val="000000"/>
          <w:sz w:val="22"/>
        </w:rPr>
        <w:t>操作风险极高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。对于普通用户，这属于“杀敌一千，自损八百”的操作，</w:t>
      </w:r>
      <w:r>
        <w:rPr>
          <w:rFonts w:ascii="宋体" w:hAnsi="Times New Roman" w:eastAsia="宋体"/>
          <w:b/>
          <w:i w:val="false"/>
          <w:color w:val="000000"/>
          <w:sz w:val="22"/>
        </w:rPr>
        <w:t>强烈不建议直接手动全选删除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13"/>
    <w:bookmarkStart w:name="69d3ad16" w:id="1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一、这两个文件夹是干什么的？（为什么能清出十几GB） </w:t>
      </w:r>
    </w:p>
    <w:bookmarkEnd w:id="14"/>
    <w:bookmarkStart w:name="ua0de3fd0" w:id="15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AppData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是 Windows 为每个用户创建的</w:t>
      </w:r>
      <w:r>
        <w:rPr>
          <w:rFonts w:ascii="宋体" w:hAnsi="Times New Roman" w:eastAsia="宋体"/>
          <w:b/>
          <w:i w:val="false"/>
          <w:color w:val="000000"/>
          <w:sz w:val="22"/>
        </w:rPr>
        <w:t>应用程序数据仓库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，位于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C:\Users\你的用户名\AppData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。它分为三个部分，其中两个与你相关：</w:t>
      </w:r>
    </w:p>
    <w:bookmarkEnd w:id="15"/>
    <w:bookmarkStart w:name="u7becff59" w:id="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文件夹 核心功能 能否删除</w:t>
      </w:r>
    </w:p>
    <w:bookmarkEnd w:id="16"/>
    <w:bookmarkStart w:name="u81c3b9f1" w:id="1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Local</w:t>
      </w:r>
    </w:p>
    <w:bookmarkEnd w:id="17"/>
    <w:bookmarkStart w:name="u26b4fa51" w:id="1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本地专属数据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：软件运行时产生的缓存、临时文件、离线数据、下载的更新包。</w:t>
      </w:r>
      <w:r>
        <w:rPr>
          <w:rFonts w:ascii="宋体" w:hAnsi="Times New Roman" w:eastAsia="宋体"/>
          <w:b/>
          <w:i w:val="false"/>
          <w:color w:val="000000"/>
          <w:sz w:val="24"/>
        </w:rPr>
        <w:t>体积通常最大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。</w:t>
      </w:r>
    </w:p>
    <w:bookmarkEnd w:id="18"/>
    <w:bookmarkStart w:name="ub10228b3" w:id="1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部分可删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（如 </w:t>
      </w:r>
      <w:r>
        <w:rPr>
          <w:rFonts w:ascii="宋体" w:hAnsi="Courier New" w:eastAsia="宋体"/>
          <w:b w:val="false"/>
          <w:i w:val="false"/>
          <w:color w:val="000000"/>
          <w:sz w:val="24"/>
        </w:rPr>
        <w:t>Temp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子目录），但直接删主文件夹会导致软件重置。</w:t>
      </w:r>
    </w:p>
    <w:bookmarkEnd w:id="19"/>
    <w:bookmarkStart w:name="ufff6eb94" w:id="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Roaming</w:t>
      </w:r>
    </w:p>
    <w:bookmarkEnd w:id="20"/>
    <w:bookmarkStart w:name="ua5261605" w:id="2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漫游数据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：你的个人配置（账号信息、插件、书签、自定义设置）。跟随微软账号走。</w:t>
      </w:r>
    </w:p>
    <w:bookmarkEnd w:id="21"/>
    <w:bookmarkStart w:name="ueb7b96b3" w:id="2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基本不可删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（删了等于重置软件配置，书签密码可能丢失）。</w:t>
      </w:r>
    </w:p>
    <w:bookmarkEnd w:id="22"/>
    <w:bookmarkStart w:name="u63011309" w:id="2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LocalLow</w:t>
      </w:r>
    </w:p>
    <w:bookmarkEnd w:id="23"/>
    <w:bookmarkStart w:name="ua6802b24" w:id="2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低权限程序数据（如浏览器隐私模式缓存）。</w:t>
      </w:r>
    </w:p>
    <w:bookmarkEnd w:id="24"/>
    <w:bookmarkStart w:name="u55ef53df" w:id="2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通常很小，不建议动。</w:t>
      </w:r>
    </w:p>
    <w:bookmarkEnd w:id="25"/>
    <w:bookmarkStart w:name="u9c1659bb" w:id="2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为什么能清出十几GB？</w:t>
      </w:r>
    </w:p>
    <w:bookmarkEnd w:id="26"/>
    <w:bookmarkStart w:name="ud2b07f1f" w:id="2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主要是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Local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文件夹里的</w:t>
      </w:r>
      <w:r>
        <w:rPr>
          <w:rFonts w:ascii="宋体" w:hAnsi="Times New Roman" w:eastAsia="宋体"/>
          <w:b/>
          <w:i w:val="false"/>
          <w:color w:val="000000"/>
          <w:sz w:val="22"/>
        </w:rPr>
        <w:t>软件缓存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堆积，例如：</w:t>
      </w:r>
    </w:p>
    <w:bookmarkEnd w:id="27"/>
    <w:bookmarkStart w:name="uffd03742" w:id="28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浏览器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：Chrome/Edge 的网页缓存、更新包。</w:t>
      </w:r>
    </w:p>
    <w:bookmarkEnd w:id="28"/>
    <w:bookmarkStart w:name="u17b38a50" w:id="29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通讯软件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：微信/QQ 的聊天图片、文件缓存。</w:t>
      </w:r>
    </w:p>
    <w:bookmarkEnd w:id="29"/>
    <w:bookmarkStart w:name="ubf6a78f5" w:id="30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游戏/开发工具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：Unity、npm 等工具的临时文件。</w:t>
      </w:r>
    </w:p>
    <w:bookmarkEnd w:id="30"/>
    <w:bookmarkStart w:name="49afeb6d" w:id="3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二、手动清理的“致命”风险 </w:t>
      </w:r>
    </w:p>
    <w:bookmarkEnd w:id="31"/>
    <w:bookmarkStart w:name="u179b9e7b" w:id="3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你看到的“一般人起码有十几到二十G”是</w:t>
      </w:r>
      <w:r>
        <w:rPr>
          <w:rFonts w:ascii="宋体" w:hAnsi="Times New Roman" w:eastAsia="宋体"/>
          <w:b/>
          <w:i w:val="false"/>
          <w:color w:val="000000"/>
          <w:sz w:val="22"/>
        </w:rPr>
        <w:t>可回收空间的上限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，但</w:t>
      </w:r>
      <w:r>
        <w:rPr>
          <w:rFonts w:ascii="宋体" w:hAnsi="Times New Roman" w:eastAsia="宋体"/>
          <w:b/>
          <w:i w:val="false"/>
          <w:color w:val="000000"/>
          <w:sz w:val="22"/>
        </w:rPr>
        <w:t>绝非安全删除的上限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32"/>
    <w:bookmarkStart w:name="u48cd3db6" w:id="33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软件直接报废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：直接删除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Roaming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里的文件夹，会导致软件（如 Chrome、Telegram）启动后变成“全新安装”状态，</w:t>
      </w:r>
      <w:r>
        <w:rPr>
          <w:rFonts w:ascii="宋体" w:hAnsi="Times New Roman" w:eastAsia="宋体"/>
          <w:b/>
          <w:i w:val="false"/>
          <w:color w:val="000000"/>
          <w:sz w:val="22"/>
        </w:rPr>
        <w:t>书签、历史记录、保存的密码全部丢失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33"/>
    <w:bookmarkStart w:name="ub2060d46" w:id="34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数据逻辑断裂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：很多软件（如 Steam 游戏、Adobe）的本地数据在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Local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里，删了会导致游戏存档丢失或软件报错。</w:t>
      </w:r>
    </w:p>
    <w:bookmarkEnd w:id="34"/>
    <w:bookmarkStart w:name="u4ab35b37" w:id="35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系统不稳定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：部分系统组件也存放在此，误删可能导致 UWP 应用（如计算器、邮件）无法打开。</w:t>
      </w:r>
    </w:p>
    <w:bookmarkEnd w:id="35"/>
    <w:bookmarkStart w:name="ad06d798" w:id="3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三、安全清理指南（替代“手动慢慢删”） </w:t>
      </w:r>
    </w:p>
    <w:bookmarkEnd w:id="36"/>
    <w:bookmarkStart w:name="u95fcdd95" w:id="3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与其冒着风险手动翻找，不如用这些更安全的方法：</w:t>
      </w:r>
    </w:p>
    <w:bookmarkEnd w:id="37"/>
    <w:bookmarkStart w:name="e711b01d" w:id="3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✅</w:t>
      </w:r>
      <w:r>
        <w:rPr>
          <w:rFonts w:ascii="宋体" w:hAnsi="Times New Roman" w:eastAsia="宋体"/>
        </w:rPr>
        <w:t xml:space="preserve"> 首选：使用系统及软件自带清理 </w:t>
      </w:r>
    </w:p>
    <w:bookmarkEnd w:id="38"/>
    <w:bookmarkStart w:name="u7a2b1b3f" w:id="39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浏览器清理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：进入 Chrome/Edge 的“设置” → “隐私和安全” → “清除浏览数据”，勾选“缓存的图片和文件”。</w:t>
      </w:r>
    </w:p>
    <w:bookmarkEnd w:id="39"/>
    <w:bookmarkStart w:name="ufbd64d7c" w:id="40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微信清理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：打开微信 → “设置” → “通用设置” → “存储空间” → 清理缓存。</w:t>
      </w:r>
    </w:p>
    <w:bookmarkEnd w:id="40"/>
    <w:bookmarkStart w:name="ue2215810" w:id="41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系统磁盘清理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：右键 C 盘 → 属性 → 磁盘清理 → 勾选“临时文件”。</w:t>
      </w:r>
    </w:p>
    <w:bookmarkEnd w:id="41"/>
    <w:bookmarkStart w:name="05603056" w:id="4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⚠️</w:t>
      </w:r>
      <w:r>
        <w:rPr>
          <w:rFonts w:ascii="宋体" w:hAnsi="Times New Roman" w:eastAsia="宋体"/>
        </w:rPr>
        <w:t xml:space="preserve"> 进阶：针对性清理（如果你懂行） </w:t>
      </w:r>
    </w:p>
    <w:bookmarkEnd w:id="42"/>
    <w:bookmarkStart w:name="ue217bf86" w:id="4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如果你确实想手动清理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AppData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，请</w:t>
      </w:r>
      <w:r>
        <w:rPr>
          <w:rFonts w:ascii="宋体" w:hAnsi="Times New Roman" w:eastAsia="宋体"/>
          <w:b/>
          <w:i w:val="false"/>
          <w:color w:val="000000"/>
          <w:sz w:val="22"/>
        </w:rPr>
        <w:t>仅针对以下路径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43"/>
    <w:bookmarkStart w:name="u352eea1d" w:id="44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`AppData\Local\Temp`：这里的文件大多是临时缓存，关闭所有软件后可以</w:t>
      </w:r>
      <w:r>
        <w:rPr>
          <w:rFonts w:ascii="宋体" w:hAnsi="Times New Roman" w:eastAsia="宋体"/>
          <w:b/>
          <w:i w:val="false"/>
          <w:color w:val="000000"/>
          <w:sz w:val="22"/>
        </w:rPr>
        <w:t>全选删除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44"/>
    <w:bookmarkStart w:name="uef3d39f4" w:id="45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AppData\Local\Microsoft\Windows\INetCache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：IE/Edge 的旧缓存，可删。</w:t>
      </w:r>
    </w:p>
    <w:bookmarkEnd w:id="45"/>
    <w:bookmarkStart w:name="ue1956f77" w:id="46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只删文件，不删文件夹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：删除文件夹内的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.tmp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.log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.cache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文件，但</w:t>
      </w:r>
      <w:r>
        <w:rPr>
          <w:rFonts w:ascii="宋体" w:hAnsi="Times New Roman" w:eastAsia="宋体"/>
          <w:b/>
          <w:i w:val="false"/>
          <w:color w:val="000000"/>
          <w:sz w:val="22"/>
        </w:rPr>
        <w:t>保留文件夹结构本身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46"/>
    <w:bookmarkStart w:name="1a34ccd8" w:id="4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四、结论 </w:t>
      </w:r>
    </w:p>
    <w:bookmarkEnd w:id="47"/>
    <w:bookmarkStart w:name="ub0ce88e2" w:id="4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不要执行“进去慢慢手动清理”的操作。</w:t>
      </w:r>
    </w:p>
    <w:bookmarkEnd w:id="48"/>
    <w:bookmarkStart w:name="u42399f58" w:id="4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对于绝大多数用户，正确的姿势是：</w:t>
      </w:r>
    </w:p>
    <w:bookmarkEnd w:id="49"/>
    <w:bookmarkStart w:name="uf5a622bc" w:id="50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使用 </w:t>
      </w:r>
      <w:r>
        <w:rPr>
          <w:rFonts w:ascii="宋体" w:hAnsi="Times New Roman" w:eastAsia="宋体"/>
          <w:b/>
          <w:i w:val="false"/>
          <w:color w:val="000000"/>
          <w:sz w:val="22"/>
        </w:rPr>
        <w:t>Windows 自带的“存储感知”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（设置 → 系统 → 存储）。</w:t>
      </w:r>
    </w:p>
    <w:bookmarkEnd w:id="50"/>
    <w:bookmarkStart w:name="u6b001fc3" w:id="51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使用 </w:t>
      </w:r>
      <w:r>
        <w:rPr>
          <w:rFonts w:ascii="宋体" w:hAnsi="Times New Roman" w:eastAsia="宋体"/>
          <w:b/>
          <w:i w:val="false"/>
          <w:color w:val="000000"/>
          <w:sz w:val="22"/>
        </w:rPr>
        <w:t>CCleaner 或火绒等工具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的一键扫描（它们能识别哪些缓存可删，哪些配置不可删）。</w:t>
      </w:r>
    </w:p>
    <w:bookmarkEnd w:id="51"/>
    <w:bookmarkStart w:name="u1b84811f" w:id="52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针对微信、浏览器等大户，</w:t>
      </w:r>
      <w:r>
        <w:rPr>
          <w:rFonts w:ascii="宋体" w:hAnsi="Times New Roman" w:eastAsia="宋体"/>
          <w:b/>
          <w:i w:val="false"/>
          <w:color w:val="000000"/>
          <w:sz w:val="22"/>
        </w:rPr>
        <w:t>进软件内部清理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52"/>
    <w:bookmarkStart w:name="ub0445637" w:id="5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如果你不确定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AppData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里某个文件夹（如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Tencent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Google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）能不能删，</w:t>
      </w:r>
      <w:r>
        <w:rPr>
          <w:rFonts w:ascii="宋体" w:hAnsi="Times New Roman" w:eastAsia="宋体"/>
          <w:b/>
          <w:i w:val="false"/>
          <w:color w:val="000000"/>
          <w:sz w:val="22"/>
        </w:rPr>
        <w:t>千万别删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，先百度一下文件夹名。</w:t>
      </w:r>
    </w:p>
    <w:bookmarkEnd w:id="53"/>
    <w:p>
      <w:pPr>
        <w:spacing w:after="50" w:line="360" w:lineRule="auto" w:beforeLines="100"/>
        <w:ind w:left="0"/>
        <w:jc w:val="left"/>
      </w:pPr>
      <w:bookmarkStart w:name="ua89c85bb" w:id="54"/>
      <w:bookmarkEnd w:id="54"/>
      <w:r>
        <w:rPr>
          <w:rFonts w:ascii="宋体" w:hAnsi="Times New Roman" w:eastAsia="宋体"/>
          <w:b w:val="false"/>
          <w:i w:val="false"/>
          <w:color w:val="000000"/>
          <w:sz w:val="22"/>
        </w:rPr>
        <w:t>下载的资源</w:t>
      </w:r>
      <w:bookmarkStart w:name="ua89c85bb" w:id="55"/>
      <w:bookmarkEnd w:id="55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u54f388a8" w:id="5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windows: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"C:\Users\Administrator\Downloads\"</w:t>
      </w:r>
    </w:p>
    <w:bookmarkEnd w:id="56"/>
    <w:bookmarkStart w:name="uaedc91d1" w:id="57"/>
    <w:bookmarkEnd w:id="57"/>
    <w:p>
      <w:pPr>
        <w:spacing w:after="50" w:line="360" w:lineRule="auto" w:beforeLines="100"/>
        <w:ind w:left="0"/>
        <w:jc w:val="left"/>
      </w:pPr>
      <w:bookmarkStart w:name="u00b023a7" w:id="58"/>
      <w:bookmarkEnd w:id="58"/>
      <w:r>
        <w:rPr>
          <w:rFonts w:ascii="宋体" w:hAnsi="Times New Roman" w:eastAsia="宋体"/>
          <w:b w:val="false"/>
          <w:i w:val="false"/>
          <w:color w:val="000000"/>
          <w:sz w:val="22"/>
        </w:rPr>
        <w:t>浏览记录</w:t>
      </w:r>
      <w:bookmarkStart w:name="u00b023a7" w:id="59"/>
      <w:bookmarkEnd w:id="59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ufdeb0981" w:id="6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edge</w:t>
      </w:r>
    </w:p>
    <w:bookmarkEnd w:id="60"/>
    <w:bookmarkStart w:name="ue690fac9" w:id="6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chrome</w:t>
      </w:r>
    </w:p>
    <w:bookmarkEnd w:id="61"/>
    <w:bookmarkStart w:name="u34aa4805" w:id="6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使用痕迹</w:t>
      </w:r>
    </w:p>
    <w:bookmarkEnd w:id="62"/>
    <w:bookmarkStart w:name="u225ce247" w:id="63"/>
    <w:p>
      <w:pPr>
        <w:spacing w:after="50" w:line="360" w:lineRule="auto" w:beforeLines="100"/>
        <w:ind w:left="0"/>
        <w:jc w:val="left"/>
      </w:pPr>
      <w:bookmarkStart w:name="ue349798f" w:id="64"/>
      <w:r>
        <w:rPr>
          <w:rFonts w:eastAsia="宋体" w:ascii="宋体"/>
        </w:rPr>
        <w:drawing>
          <wp:inline distT="0" distB="0" distL="0" distR="0">
            <wp:extent cx="5638800" cy="343257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43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4"/>
    </w:p>
    <w:bookmarkEnd w:id="63"/>
    <w:p>
      <w:pPr>
        <w:spacing w:after="50" w:line="360" w:lineRule="auto" w:beforeLines="100"/>
        <w:ind w:left="0"/>
        <w:jc w:val="left"/>
      </w:pPr>
      <w:bookmarkStart w:name="ub1f64268" w:id="65"/>
      <w:bookmarkEnd w:id="65"/>
      <w:r>
        <w:rPr>
          <w:rFonts w:ascii="宋体" w:hAnsi="Times New Roman" w:eastAsia="宋体"/>
          <w:b w:val="false"/>
          <w:i w:val="false"/>
          <w:color w:val="000000"/>
          <w:sz w:val="22"/>
        </w:rPr>
        <w:t>软件查找</w:t>
      </w:r>
      <w:bookmarkStart w:name="ub1f64268" w:id="66"/>
      <w:bookmarkEnd w:id="66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u30773cdd" w:id="67"/>
    <w:p>
      <w:pPr>
        <w:spacing w:after="50" w:line="360" w:lineRule="auto" w:beforeLines="100"/>
        <w:ind w:left="0"/>
        <w:jc w:val="left"/>
      </w:pPr>
      <w:bookmarkStart w:name="u3b99ef2d" w:id="68"/>
      <w:r>
        <w:rPr>
          <w:rFonts w:eastAsia="宋体" w:ascii="宋体"/>
        </w:rPr>
        <w:drawing>
          <wp:inline distT="0" distB="0" distL="0" distR="0">
            <wp:extent cx="5841999" cy="425773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3734" cy="449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8"/>
    </w:p>
    <w:bookmarkEnd w:id="67"/>
    <w:p>
      <w:pPr>
        <w:spacing w:after="50" w:line="360" w:lineRule="auto" w:beforeLines="100"/>
        <w:ind w:left="0"/>
        <w:jc w:val="left"/>
      </w:pPr>
      <w:bookmarkStart w:name="ue2d722ea" w:id="69"/>
      <w:bookmarkEnd w:id="69"/>
      <w:r>
        <w:rPr>
          <w:rFonts w:ascii="宋体" w:hAnsi="Times New Roman" w:eastAsia="宋体"/>
          <w:b w:val="false"/>
          <w:i w:val="false"/>
          <w:color w:val="000000"/>
          <w:sz w:val="22"/>
        </w:rPr>
        <w:t>临时文件</w:t>
      </w:r>
      <w:bookmarkStart w:name="ue2d722ea" w:id="70"/>
      <w:bookmarkEnd w:id="70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u44680b9c" w:id="71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C:\Users\Administrator\AppData\Local\Temp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是 Windows 系统存放</w:t>
      </w:r>
      <w:r>
        <w:rPr>
          <w:rFonts w:ascii="宋体" w:hAnsi="Times New Roman" w:eastAsia="宋体"/>
          <w:b/>
          <w:i w:val="false"/>
          <w:color w:val="000000"/>
          <w:sz w:val="22"/>
        </w:rPr>
        <w:t>临时文件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的默认文件夹。简单来说，它是系统和软件运行时的“草稿纸”存放地。</w:t>
      </w:r>
    </w:p>
    <w:bookmarkEnd w:id="71"/>
    <w:bookmarkStart w:name="ue071dc52" w:id="72"/>
    <w:bookmarkEnd w:id="72"/>
    <w:bookmarkStart w:name="u41dc53f5" w:id="7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这个目录下的文件大多具有“用过即弃”的特性，主要包括：</w:t>
      </w:r>
    </w:p>
    <w:bookmarkEnd w:id="73"/>
    <w:bookmarkStart w:name="ufd73a3bb" w:id="7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安装/更新缓存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：软件安装包解压后的文件，或在线更新时下载的增量包。</w:t>
      </w:r>
    </w:p>
    <w:bookmarkEnd w:id="74"/>
    <w:bookmarkStart w:name="u148d0e76" w:id="7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程序运行日志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：软件运行时产生的错误报告、调试信息。</w:t>
      </w:r>
    </w:p>
    <w:bookmarkEnd w:id="75"/>
    <w:bookmarkStart w:name="ubcf687d0" w:id="7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浏览器缓存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：部分浏览器（如 Edge、Chrome）的临时下载片段。</w:t>
      </w:r>
    </w:p>
    <w:bookmarkEnd w:id="76"/>
    <w:bookmarkStart w:name="ua4b339fc" w:id="7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Office 暂存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：Word、Excel 编辑时自动保存的临时副本（用于意外崩溃恢复）。</w:t>
      </w:r>
    </w:p>
    <w:bookmarkEnd w:id="77"/>
    <w:bookmarkStart w:name="u75c479b0" w:id="7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系统补丁残留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：Windows Update 安装更新时遗留的备份文件。</w:t>
      </w:r>
    </w:p>
    <w:bookmarkEnd w:id="78"/>
    <w:bookmarkStart w:name="u7bf709c8" w:id="7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安全删除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：在</w:t>
      </w:r>
      <w:r>
        <w:rPr>
          <w:rFonts w:ascii="宋体" w:hAnsi="Times New Roman" w:eastAsia="宋体"/>
          <w:b/>
          <w:i w:val="false"/>
          <w:color w:val="000000"/>
          <w:sz w:val="22"/>
        </w:rPr>
        <w:t>所有程序都已关闭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的情况下，你可以手动删除该文件夹内的所有内容。Windows 自带的“磁盘清理”工具本质上也是清理这里。</w:t>
      </w:r>
    </w:p>
    <w:bookmarkEnd w:id="79"/>
    <w:bookmarkStart w:name="uc2e0fce4" w:id="80"/>
    <w:bookmarkEnd w:id="80"/>
    <w:bookmarkStart w:name="ufafc970f" w:id="81"/>
    <w:bookmarkEnd w:id="81"/>
    <w:p>
      <w:pPr>
        <w:spacing w:after="50" w:line="360" w:lineRule="auto" w:beforeLines="100"/>
        <w:ind w:left="0"/>
        <w:jc w:val="left"/>
      </w:pPr>
      <w:bookmarkStart w:name="uaf20cf9a" w:id="82"/>
      <w:bookmarkEnd w:id="82"/>
      <w:r>
        <w:rPr>
          <w:rFonts w:ascii="宋体" w:hAnsi="Times New Roman" w:eastAsia="宋体"/>
          <w:b w:val="false"/>
          <w:i w:val="false"/>
          <w:color w:val="000000"/>
          <w:sz w:val="22"/>
        </w:rPr>
        <w:t>NTFS文件系统磁盘方案</w:t>
      </w:r>
      <w:bookmarkStart w:name="uaf20cf9a" w:id="83"/>
      <w:bookmarkEnd w:id="83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uec16575a" w:id="8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压缩卷后再添加空间到其他盘</w:t>
      </w:r>
    </w:p>
    <w:bookmarkEnd w:id="84"/>
    <w:bookmarkStart w:name="u7e68d61e" w:id="85"/>
    <w:bookmarkEnd w:id="85"/>
    <w:bookmarkStart w:name="ubdaee99b" w:id="86"/>
    <w:bookmarkEnd w:id="86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https://github.com/tanaer/WindowsClear" TargetMode="External" Type="http://schemas.openxmlformats.org/officeDocument/2006/relationships/hyperlink"/><Relationship Id="rId5" Target="https://www.ccleaner.com/zh-cn" TargetMode="External" Type="http://schemas.openxmlformats.org/officeDocument/2006/relationships/hyperlink"/><Relationship Id="rId6" Target="media/document_image_rId6.png" Type="http://schemas.openxmlformats.org/officeDocument/2006/relationships/image"/><Relationship Id="rId7" Target="media/document_image_rId7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